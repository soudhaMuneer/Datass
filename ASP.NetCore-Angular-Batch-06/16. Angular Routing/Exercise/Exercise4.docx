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BD3E8" w14:textId="7FB5539F" w:rsidR="00C815D1" w:rsidRDefault="00C815D1"/>
    <w:p w14:paraId="6A560095" w14:textId="00613DDB" w:rsidR="009E5946" w:rsidRDefault="009E5946"/>
    <w:p w14:paraId="2D8EB95A" w14:textId="57696D6A" w:rsidR="009E5946" w:rsidRDefault="009E5946"/>
    <w:p w14:paraId="02975AD2" w14:textId="0383DF91" w:rsidR="009E5946" w:rsidRDefault="009E5946"/>
    <w:p w14:paraId="752476C5" w14:textId="12ED6423" w:rsidR="009E5946" w:rsidRDefault="009E5946"/>
    <w:p w14:paraId="382751BB" w14:textId="5777438E" w:rsidR="009E5946" w:rsidRDefault="009E5946"/>
    <w:p w14:paraId="15678983" w14:textId="401321C9" w:rsidR="009E5946" w:rsidRDefault="009E5946"/>
    <w:p w14:paraId="3903E287" w14:textId="65162BF5" w:rsidR="009E5946" w:rsidRDefault="009E5946"/>
    <w:p w14:paraId="1EA14AD2" w14:textId="2CC01496" w:rsidR="009E5946" w:rsidRDefault="009E5946"/>
    <w:p w14:paraId="5FE27E1B" w14:textId="0F0CB3D1" w:rsidR="009E5946" w:rsidRDefault="009E5946"/>
    <w:p w14:paraId="755B22E1" w14:textId="4455F64B" w:rsidR="009E5946" w:rsidRDefault="009E5946"/>
    <w:p w14:paraId="30D66C18" w14:textId="2CFDAE2F" w:rsidR="009E5946" w:rsidRDefault="009E5946"/>
    <w:p w14:paraId="43E0675B" w14:textId="7F7FC8AD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40"/>
          <w:szCs w:val="20"/>
          <w:lang w:eastAsia="zh-CN"/>
        </w:rPr>
      </w:pPr>
      <w:r w:rsidRPr="009E5946">
        <w:rPr>
          <w:rFonts w:ascii="Times New Roman" w:eastAsia="Times New Roman" w:hAnsi="Times New Roman" w:cs="Times New Roman"/>
          <w:sz w:val="48"/>
          <w:szCs w:val="20"/>
          <w:lang w:eastAsia="zh-CN"/>
        </w:rPr>
        <w:t>Exercise</w:t>
      </w:r>
      <w:r w:rsidRPr="009E5946">
        <w:rPr>
          <w:rFonts w:ascii="Verdana" w:eastAsia="Verdana" w:hAnsi="Verdana" w:cs="Verdana"/>
          <w:sz w:val="40"/>
          <w:szCs w:val="20"/>
          <w:lang w:eastAsia="zh-CN"/>
        </w:rPr>
        <w:t xml:space="preserve"> #</w:t>
      </w:r>
      <w:r w:rsidR="00BA0D2F">
        <w:rPr>
          <w:rFonts w:ascii="Verdana" w:eastAsia="Verdana" w:hAnsi="Verdana" w:cs="Verdana"/>
          <w:sz w:val="40"/>
          <w:szCs w:val="20"/>
          <w:lang w:eastAsia="zh-CN"/>
        </w:rPr>
        <w:t>3</w:t>
      </w:r>
    </w:p>
    <w:p w14:paraId="12E9F11E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40"/>
          <w:szCs w:val="20"/>
          <w:lang w:eastAsia="zh-CN"/>
        </w:rPr>
      </w:pPr>
    </w:p>
    <w:p w14:paraId="5E1F4F03" w14:textId="4050F0F0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  <w:r w:rsidRPr="009E5946">
        <w:rPr>
          <w:rFonts w:ascii="Verdana" w:eastAsia="Verdana" w:hAnsi="Verdana" w:cs="Verdana"/>
          <w:sz w:val="20"/>
          <w:szCs w:val="20"/>
          <w:lang w:eastAsia="zh-CN"/>
        </w:rPr>
        <w:t xml:space="preserve">ANGULAR </w:t>
      </w:r>
      <w:r w:rsidR="00BF5EA6">
        <w:rPr>
          <w:rFonts w:ascii="Verdana" w:eastAsia="Verdana" w:hAnsi="Verdana" w:cs="Verdana"/>
          <w:sz w:val="20"/>
          <w:szCs w:val="20"/>
          <w:lang w:eastAsia="zh-CN"/>
        </w:rPr>
        <w:t>ROUTING</w:t>
      </w:r>
    </w:p>
    <w:p w14:paraId="7226FC08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5C9FA5DB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73AAB293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7691A071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4"/>
          <w:szCs w:val="20"/>
          <w:lang w:eastAsia="zh-CN"/>
        </w:rPr>
      </w:pPr>
      <w:proofErr w:type="spellStart"/>
      <w:r w:rsidRPr="009E5946">
        <w:rPr>
          <w:rFonts w:ascii="Verdana" w:eastAsia="Verdana" w:hAnsi="Verdana" w:cs="Verdana"/>
          <w:sz w:val="24"/>
          <w:szCs w:val="20"/>
          <w:lang w:eastAsia="zh-CN"/>
        </w:rPr>
        <w:t>Aitrich</w:t>
      </w:r>
      <w:proofErr w:type="spellEnd"/>
      <w:r w:rsidRPr="009E5946">
        <w:rPr>
          <w:rFonts w:ascii="Verdana" w:eastAsia="Verdana" w:hAnsi="Verdana" w:cs="Verdana"/>
          <w:sz w:val="24"/>
          <w:szCs w:val="20"/>
          <w:lang w:eastAsia="zh-CN"/>
        </w:rPr>
        <w:t xml:space="preserve"> Academy.</w:t>
      </w:r>
    </w:p>
    <w:p w14:paraId="4BC516BF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  <w:r w:rsidRPr="009E5946">
        <w:rPr>
          <w:rFonts w:ascii="Verdana" w:eastAsia="Verdana" w:hAnsi="Verdana" w:cs="Verdana"/>
          <w:sz w:val="20"/>
          <w:szCs w:val="20"/>
          <w:lang w:eastAsia="zh-CN"/>
        </w:rPr>
        <w:t>© All rights reserved.</w:t>
      </w:r>
    </w:p>
    <w:p w14:paraId="6306756D" w14:textId="77777777" w:rsidR="009E5946" w:rsidRPr="009E5946" w:rsidRDefault="009E5946" w:rsidP="009E5946">
      <w:pPr>
        <w:suppressAutoHyphens/>
        <w:spacing w:after="0" w:line="240" w:lineRule="auto"/>
        <w:jc w:val="center"/>
        <w:rPr>
          <w:rFonts w:ascii="Verdana" w:eastAsia="Verdana" w:hAnsi="Verdana" w:cs="Verdana"/>
          <w:sz w:val="20"/>
          <w:szCs w:val="20"/>
          <w:lang w:eastAsia="zh-CN"/>
        </w:rPr>
      </w:pPr>
    </w:p>
    <w:p w14:paraId="1B101645" w14:textId="53331CB2" w:rsidR="009E5946" w:rsidRDefault="009E5946"/>
    <w:p w14:paraId="6AE0CB61" w14:textId="4CE72599" w:rsidR="009E5946" w:rsidRDefault="009E5946"/>
    <w:p w14:paraId="5A9A4502" w14:textId="6B56432D" w:rsidR="009E5946" w:rsidRDefault="009E5946"/>
    <w:p w14:paraId="675C134D" w14:textId="525D57D9" w:rsidR="009E5946" w:rsidRDefault="009E5946"/>
    <w:p w14:paraId="620008BB" w14:textId="365BD32A" w:rsidR="009E5946" w:rsidRDefault="009E5946"/>
    <w:p w14:paraId="7BC0B4F1" w14:textId="2AEA74B8" w:rsidR="009E5946" w:rsidRDefault="009E5946"/>
    <w:p w14:paraId="7F8C715C" w14:textId="77777777" w:rsidR="009E5946" w:rsidRDefault="009E5946"/>
    <w:p w14:paraId="2BE56067" w14:textId="19B023F1" w:rsidR="009E5946" w:rsidRDefault="009E5946"/>
    <w:p w14:paraId="155F83D5" w14:textId="0C514D76" w:rsidR="009E5946" w:rsidRDefault="009E5946"/>
    <w:p w14:paraId="26155B7F" w14:textId="1C63D062" w:rsidR="009E5946" w:rsidRDefault="009E5946"/>
    <w:p w14:paraId="48078586" w14:textId="77777777" w:rsidR="009E5946" w:rsidRDefault="009E5946" w:rsidP="009E5946">
      <w:pPr>
        <w:numPr>
          <w:ilvl w:val="0"/>
          <w:numId w:val="1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Introduction</w:t>
      </w:r>
    </w:p>
    <w:p w14:paraId="639A2E5C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2CF1609B" w14:textId="10C0242B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document is a specification for the exercise problems for the topic, Angular </w:t>
      </w:r>
      <w:r w:rsidR="00BF5EA6">
        <w:rPr>
          <w:rFonts w:ascii="Times New Roman" w:eastAsia="Times New Roman" w:hAnsi="Times New Roman" w:cs="Times New Roman"/>
          <w:sz w:val="24"/>
        </w:rPr>
        <w:t>Routing</w:t>
      </w:r>
      <w:r>
        <w:rPr>
          <w:rFonts w:ascii="Times New Roman" w:eastAsia="Times New Roman" w:hAnsi="Times New Roman" w:cs="Times New Roman"/>
          <w:sz w:val="24"/>
        </w:rPr>
        <w:t>. It tests the student's level of knowledge and understanding of the topic.</w:t>
      </w:r>
    </w:p>
    <w:p w14:paraId="4313E456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6D2BA2C3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document consists of a set of problems that the student needs to solve and submit to the trainer, in the format specified in the Deliverable section of this document. </w:t>
      </w:r>
    </w:p>
    <w:p w14:paraId="3E1005C8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07BA95B6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This exercise is to be performed only after the theory and workshop sessions of the </w:t>
      </w:r>
      <w:proofErr w:type="gramStart"/>
      <w:r>
        <w:rPr>
          <w:rFonts w:ascii="Times New Roman" w:eastAsia="Times New Roman" w:hAnsi="Times New Roman" w:cs="Times New Roman"/>
          <w:sz w:val="24"/>
        </w:rPr>
        <w:t>topic,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hence the student would have enough knowledge and confidence on the topic. Ideally, the student should be able to solve the problems himself/herself; however, he/she can seek the assistance of the trainer or lab assistant in case he/she is stuck with a specific problem.</w:t>
      </w:r>
    </w:p>
    <w:p w14:paraId="1C0E289B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</w:p>
    <w:p w14:paraId="663892B4" w14:textId="77777777" w:rsidR="009E5946" w:rsidRDefault="009E5946" w:rsidP="009E5946">
      <w:pPr>
        <w:numPr>
          <w:ilvl w:val="0"/>
          <w:numId w:val="2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Objectives</w:t>
      </w:r>
    </w:p>
    <w:p w14:paraId="2360FFC6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0286BC47" w14:textId="1794E37E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The objectives of this exercise are to test the student's understanding and knowledge on the topic, and to allow him to re-iterate his understanding by applying that knowledge in a software problem, so that he can use it in the further Programming endeavors.</w:t>
      </w:r>
    </w:p>
    <w:p w14:paraId="6D080E03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97FE46A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16C00608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1AD22187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9094765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63C6005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9C6AE37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0C5822F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9266B2C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5E8140B" w14:textId="0E129EDF" w:rsidR="009E5946" w:rsidRDefault="009979EF" w:rsidP="009E5946">
      <w:pPr>
        <w:suppressAutoHyphens/>
        <w:rPr>
          <w:rFonts w:ascii="Times New Roman" w:eastAsia="Times New Roman" w:hAnsi="Times New Roman" w:cs="Times New Roman"/>
          <w:sz w:val="24"/>
        </w:rPr>
      </w:pPr>
      <w:r w:rsidRPr="009979EF">
        <w:lastRenderedPageBreak/>
        <w:drawing>
          <wp:anchor distT="0" distB="0" distL="114300" distR="114300" simplePos="0" relativeHeight="251658240" behindDoc="1" locked="0" layoutInCell="1" allowOverlap="1" wp14:anchorId="57FEC16E" wp14:editId="06767468">
            <wp:simplePos x="0" y="0"/>
            <wp:positionH relativeFrom="column">
              <wp:posOffset>1771650</wp:posOffset>
            </wp:positionH>
            <wp:positionV relativeFrom="paragraph">
              <wp:posOffset>44450</wp:posOffset>
            </wp:positionV>
            <wp:extent cx="2082800" cy="8077200"/>
            <wp:effectExtent l="38100" t="38100" r="88900" b="95250"/>
            <wp:wrapTight wrapText="bothSides">
              <wp:wrapPolygon edited="0">
                <wp:start x="-395" y="-102"/>
                <wp:lineTo x="-395" y="21651"/>
                <wp:lineTo x="-198" y="21804"/>
                <wp:lineTo x="22127" y="21804"/>
                <wp:lineTo x="22324" y="21192"/>
                <wp:lineTo x="22324" y="764"/>
                <wp:lineTo x="22127" y="0"/>
                <wp:lineTo x="22127" y="-102"/>
                <wp:lineTo x="-395" y="-102"/>
              </wp:wrapPolygon>
            </wp:wrapTight>
            <wp:docPr id="5765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445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80772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946">
        <w:rPr>
          <w:rFonts w:ascii="Times New Roman" w:eastAsia="Times New Roman" w:hAnsi="Times New Roman" w:cs="Times New Roman"/>
          <w:b/>
          <w:sz w:val="40"/>
        </w:rPr>
        <w:t xml:space="preserve">Problem 1: </w:t>
      </w:r>
    </w:p>
    <w:p w14:paraId="7B19B554" w14:textId="165D22F4" w:rsidR="009E5946" w:rsidRDefault="009E5946" w:rsidP="009E5946">
      <w:pPr>
        <w:suppressAutoHyphens/>
        <w:jc w:val="both"/>
      </w:pPr>
    </w:p>
    <w:p w14:paraId="2486E36C" w14:textId="07865EAB" w:rsidR="009E5946" w:rsidRDefault="009E5946"/>
    <w:p w14:paraId="792F2ADF" w14:textId="48DA78D9" w:rsidR="00AF4733" w:rsidRDefault="00AF4733"/>
    <w:p w14:paraId="33BCC36E" w14:textId="4526CEC2" w:rsidR="00F06F14" w:rsidRDefault="00F06F14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158FEF9B" w14:textId="476235A5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EB37280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0DCFA4B1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A836265" w14:textId="5941F39E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3D158FF9" w14:textId="511EC261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7D1CA029" w14:textId="0AD4CE42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06E0190A" w14:textId="0C73001F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096DD4C5" w14:textId="3809CBF6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8E7E627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9B43E61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5BAE2002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4D010D8B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79E6881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25F624FC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5CFD15B0" w14:textId="77777777" w:rsidR="009979EF" w:rsidRDefault="009979EF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0C1CB7C1" w14:textId="6F048EE1" w:rsidR="0073157D" w:rsidRDefault="0073157D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  <w:r w:rsidRPr="0073157D">
        <w:rPr>
          <w:rFonts w:ascii="Times New Roman" w:eastAsia="Times New Roman" w:hAnsi="Times New Roman" w:cs="Times New Roman"/>
          <w:b/>
          <w:sz w:val="40"/>
        </w:rPr>
        <w:lastRenderedPageBreak/>
        <w:drawing>
          <wp:inline distT="0" distB="0" distL="0" distR="0" wp14:anchorId="1CEA3212" wp14:editId="5F8F9868">
            <wp:extent cx="3166745" cy="8229600"/>
            <wp:effectExtent l="0" t="0" r="0" b="0"/>
            <wp:docPr id="140929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93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7E3A" w14:textId="735AB757" w:rsidR="0073157D" w:rsidRPr="0073157D" w:rsidRDefault="009E5946" w:rsidP="0073157D">
      <w:pPr>
        <w:suppressAutoHyphens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Features to be developed</w:t>
      </w:r>
    </w:p>
    <w:p w14:paraId="010369F1" w14:textId="77777777" w:rsidR="0073157D" w:rsidRPr="0073157D" w:rsidRDefault="0073157D" w:rsidP="0073157D">
      <w:pPr>
        <w:tabs>
          <w:tab w:val="left" w:pos="432"/>
        </w:tabs>
        <w:spacing w:after="0" w:line="240" w:lineRule="auto"/>
        <w:ind w:left="432"/>
        <w:rPr>
          <w:rFonts w:ascii="Times New Roman" w:eastAsia="Times New Roman" w:hAnsi="Times New Roman" w:cs="Times New Roman"/>
          <w:bCs/>
          <w:sz w:val="24"/>
          <w:szCs w:val="16"/>
        </w:rPr>
      </w:pPr>
    </w:p>
    <w:p w14:paraId="45E5B9EE" w14:textId="0F1AB69E" w:rsidR="00F06F14" w:rsidRDefault="0073157D" w:rsidP="0073157D">
      <w:pPr>
        <w:tabs>
          <w:tab w:val="left" w:pos="432"/>
        </w:tabs>
        <w:spacing w:after="0" w:line="240" w:lineRule="auto"/>
        <w:ind w:left="432"/>
        <w:rPr>
          <w:rFonts w:ascii="Times New Roman" w:eastAsia="Times New Roman" w:hAnsi="Times New Roman" w:cs="Times New Roman"/>
          <w:bCs/>
          <w:sz w:val="24"/>
          <w:szCs w:val="16"/>
        </w:rPr>
      </w:pPr>
      <w:r w:rsidRPr="0073157D">
        <w:rPr>
          <w:rFonts w:ascii="Times New Roman" w:eastAsia="Times New Roman" w:hAnsi="Times New Roman" w:cs="Times New Roman"/>
          <w:bCs/>
          <w:sz w:val="24"/>
          <w:szCs w:val="16"/>
        </w:rPr>
        <w:t xml:space="preserve">Create a job portal landing page using an Angular application. Add an 'Explore' button that, when </w:t>
      </w:r>
      <w:r>
        <w:rPr>
          <w:rFonts w:ascii="Times New Roman" w:eastAsia="Times New Roman" w:hAnsi="Times New Roman" w:cs="Times New Roman"/>
          <w:bCs/>
          <w:sz w:val="24"/>
          <w:szCs w:val="16"/>
        </w:rPr>
        <w:t>routed</w:t>
      </w:r>
      <w:r w:rsidRPr="0073157D">
        <w:rPr>
          <w:rFonts w:ascii="Times New Roman" w:eastAsia="Times New Roman" w:hAnsi="Times New Roman" w:cs="Times New Roman"/>
          <w:bCs/>
          <w:sz w:val="24"/>
          <w:szCs w:val="16"/>
        </w:rPr>
        <w:t xml:space="preserve">, opens the job list page. On the job list page, make it possible to </w:t>
      </w:r>
      <w:r>
        <w:rPr>
          <w:rFonts w:ascii="Times New Roman" w:eastAsia="Times New Roman" w:hAnsi="Times New Roman" w:cs="Times New Roman"/>
          <w:bCs/>
          <w:sz w:val="24"/>
          <w:szCs w:val="16"/>
        </w:rPr>
        <w:t>route</w:t>
      </w:r>
      <w:r w:rsidRPr="0073157D">
        <w:rPr>
          <w:rFonts w:ascii="Times New Roman" w:eastAsia="Times New Roman" w:hAnsi="Times New Roman" w:cs="Times New Roman"/>
          <w:bCs/>
          <w:sz w:val="24"/>
          <w:szCs w:val="16"/>
        </w:rPr>
        <w:t xml:space="preserve"> on all the links to navigate back to the previous page.</w:t>
      </w:r>
    </w:p>
    <w:p w14:paraId="284BDBA1" w14:textId="01357434" w:rsidR="0073157D" w:rsidRDefault="0073157D" w:rsidP="0073157D">
      <w:pPr>
        <w:tabs>
          <w:tab w:val="left" w:pos="432"/>
        </w:tabs>
        <w:spacing w:after="0" w:line="240" w:lineRule="auto"/>
        <w:ind w:left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Cs/>
          <w:sz w:val="24"/>
          <w:szCs w:val="16"/>
        </w:rPr>
        <w:t xml:space="preserve"> </w:t>
      </w:r>
    </w:p>
    <w:p w14:paraId="2FB73E42" w14:textId="6BA22155" w:rsidR="005606CB" w:rsidRDefault="005606CB" w:rsidP="005606CB">
      <w:pPr>
        <w:numPr>
          <w:ilvl w:val="0"/>
          <w:numId w:val="6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Deliverable</w:t>
      </w:r>
    </w:p>
    <w:p w14:paraId="3FA798FC" w14:textId="1BA4C701" w:rsidR="00307179" w:rsidRDefault="00307179" w:rsidP="00307179">
      <w:pPr>
        <w:tabs>
          <w:tab w:val="left" w:pos="43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541F2838" w14:textId="77777777" w:rsidR="00307179" w:rsidRPr="00307179" w:rsidRDefault="00307179" w:rsidP="00307179">
      <w:pPr>
        <w:rPr>
          <w:rFonts w:ascii="Times New Roman" w:eastAsia="Times New Roman" w:hAnsi="Times New Roman" w:cs="Times New Roman"/>
          <w:sz w:val="24"/>
        </w:rPr>
      </w:pPr>
      <w:r w:rsidRPr="00307179">
        <w:rPr>
          <w:rFonts w:ascii="Times New Roman" w:eastAsia="Times New Roman" w:hAnsi="Times New Roman" w:cs="Times New Roman"/>
          <w:sz w:val="24"/>
        </w:rPr>
        <w:t>The entire program should be developed in a single Basic Angular application and delivered as a git hub link.</w:t>
      </w:r>
    </w:p>
    <w:p w14:paraId="1C175A8E" w14:textId="4F711354" w:rsidR="009E5946" w:rsidRDefault="009E5946" w:rsidP="00307179">
      <w:pPr>
        <w:tabs>
          <w:tab w:val="left" w:pos="72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FFF65CF" w14:textId="77777777" w:rsidR="00BF5EA6" w:rsidRPr="00307179" w:rsidRDefault="00BF5EA6" w:rsidP="00307179">
      <w:pPr>
        <w:tabs>
          <w:tab w:val="left" w:pos="72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6F9B9CD" w14:textId="77777777" w:rsidR="009E5946" w:rsidRDefault="009E5946" w:rsidP="009E5946">
      <w:pPr>
        <w:numPr>
          <w:ilvl w:val="0"/>
          <w:numId w:val="6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Demo</w:t>
      </w:r>
    </w:p>
    <w:p w14:paraId="7559BA7F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0E548FDA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student should demonstrate the program to the instructor on a PC, by explaining the features one by one.</w:t>
      </w:r>
    </w:p>
    <w:p w14:paraId="5D1F5F75" w14:textId="77777777" w:rsidR="009E5946" w:rsidRDefault="009E5946" w:rsidP="009E5946">
      <w:pPr>
        <w:numPr>
          <w:ilvl w:val="0"/>
          <w:numId w:val="7"/>
        </w:numPr>
        <w:tabs>
          <w:tab w:val="left" w:pos="432"/>
        </w:tabs>
        <w:spacing w:after="0" w:line="240" w:lineRule="auto"/>
        <w:ind w:left="432" w:hanging="432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Conclusion</w:t>
      </w:r>
    </w:p>
    <w:p w14:paraId="179DED5D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20A7C4CE" w14:textId="77777777" w:rsidR="009E5946" w:rsidRDefault="009E5946" w:rsidP="009E5946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completion of this exercise should re-iterate the student's confidence on Angular components. Please make sure you have gained enough confidence to move on.</w:t>
      </w:r>
    </w:p>
    <w:p w14:paraId="5F35D944" w14:textId="77777777" w:rsidR="009E5946" w:rsidRDefault="009E5946" w:rsidP="009E5946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5F0D0CAD" w14:textId="1B7C0145" w:rsidR="009E5946" w:rsidRDefault="009E5946"/>
    <w:sectPr w:rsidR="009E5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singleLevel"/>
    <w:tmpl w:val="B5E306ED"/>
    <w:lvl w:ilvl="0">
      <w:start w:val="1"/>
      <w:numFmt w:val="bullet"/>
      <w:lvlText w:val="•"/>
      <w:lvlJc w:val="left"/>
    </w:lvl>
  </w:abstractNum>
  <w:abstractNum w:abstractNumId="1" w15:restartNumberingAfterBreak="0">
    <w:nsid w:val="BF205925"/>
    <w:multiLevelType w:val="singleLevel"/>
    <w:tmpl w:val="BF205925"/>
    <w:lvl w:ilvl="0">
      <w:start w:val="1"/>
      <w:numFmt w:val="bullet"/>
      <w:lvlText w:val="•"/>
      <w:lvlJc w:val="left"/>
    </w:lvl>
  </w:abstractNum>
  <w:abstractNum w:abstractNumId="2" w15:restartNumberingAfterBreak="0">
    <w:nsid w:val="CF092B84"/>
    <w:multiLevelType w:val="singleLevel"/>
    <w:tmpl w:val="CF092B84"/>
    <w:lvl w:ilvl="0">
      <w:start w:val="1"/>
      <w:numFmt w:val="bullet"/>
      <w:lvlText w:val="•"/>
      <w:lvlJc w:val="left"/>
    </w:lvl>
  </w:abstractNum>
  <w:abstractNum w:abstractNumId="3" w15:restartNumberingAfterBreak="0">
    <w:nsid w:val="0053208E"/>
    <w:multiLevelType w:val="singleLevel"/>
    <w:tmpl w:val="0053208E"/>
    <w:lvl w:ilvl="0">
      <w:start w:val="1"/>
      <w:numFmt w:val="bullet"/>
      <w:lvlText w:val="•"/>
      <w:lvlJc w:val="left"/>
    </w:lvl>
  </w:abstractNum>
  <w:abstractNum w:abstractNumId="4" w15:restartNumberingAfterBreak="0">
    <w:nsid w:val="03D62ECE"/>
    <w:multiLevelType w:val="singleLevel"/>
    <w:tmpl w:val="03D62ECE"/>
    <w:lvl w:ilvl="0">
      <w:start w:val="1"/>
      <w:numFmt w:val="bullet"/>
      <w:lvlText w:val="•"/>
      <w:lvlJc w:val="left"/>
    </w:lvl>
  </w:abstractNum>
  <w:abstractNum w:abstractNumId="5" w15:restartNumberingAfterBreak="0">
    <w:nsid w:val="1AF87795"/>
    <w:multiLevelType w:val="singleLevel"/>
    <w:tmpl w:val="1AF8779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25B654F3"/>
    <w:multiLevelType w:val="singleLevel"/>
    <w:tmpl w:val="25B654F3"/>
    <w:lvl w:ilvl="0">
      <w:start w:val="1"/>
      <w:numFmt w:val="bullet"/>
      <w:lvlText w:val="•"/>
      <w:lvlJc w:val="left"/>
    </w:lvl>
  </w:abstractNum>
  <w:num w:numId="1" w16cid:durableId="1011954538">
    <w:abstractNumId w:val="3"/>
  </w:num>
  <w:num w:numId="2" w16cid:durableId="1200506480">
    <w:abstractNumId w:val="2"/>
  </w:num>
  <w:num w:numId="3" w16cid:durableId="1460874220">
    <w:abstractNumId w:val="5"/>
  </w:num>
  <w:num w:numId="4" w16cid:durableId="1763136509">
    <w:abstractNumId w:val="1"/>
  </w:num>
  <w:num w:numId="5" w16cid:durableId="1899783372">
    <w:abstractNumId w:val="0"/>
  </w:num>
  <w:num w:numId="6" w16cid:durableId="403794035">
    <w:abstractNumId w:val="4"/>
  </w:num>
  <w:num w:numId="7" w16cid:durableId="13093571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46"/>
    <w:rsid w:val="000C15BF"/>
    <w:rsid w:val="002D6A01"/>
    <w:rsid w:val="00307179"/>
    <w:rsid w:val="005606CB"/>
    <w:rsid w:val="00622128"/>
    <w:rsid w:val="0073157D"/>
    <w:rsid w:val="00941A58"/>
    <w:rsid w:val="009979EF"/>
    <w:rsid w:val="009E5946"/>
    <w:rsid w:val="00A6232D"/>
    <w:rsid w:val="00AF4733"/>
    <w:rsid w:val="00BA0D2F"/>
    <w:rsid w:val="00BF5EA6"/>
    <w:rsid w:val="00C815D1"/>
    <w:rsid w:val="00DD456F"/>
    <w:rsid w:val="00F0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5F3A5"/>
  <w15:chartTrackingRefBased/>
  <w15:docId w15:val="{7A14E02E-030B-4FD3-9DD7-EA0540D7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09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242641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80877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8397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222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252824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698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5430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875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3691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41856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97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Reeshma Saigal</dc:creator>
  <cp:keywords/>
  <dc:description/>
  <cp:lastModifiedBy>Sreelakshmi Nithin</cp:lastModifiedBy>
  <cp:revision>10</cp:revision>
  <dcterms:created xsi:type="dcterms:W3CDTF">2023-09-16T06:38:00Z</dcterms:created>
  <dcterms:modified xsi:type="dcterms:W3CDTF">2023-09-29T21:45:00Z</dcterms:modified>
</cp:coreProperties>
</file>