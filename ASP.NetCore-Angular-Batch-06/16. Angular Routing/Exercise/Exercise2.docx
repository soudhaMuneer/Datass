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BD3E8" w14:textId="7FB5539F" w:rsidR="00C815D1" w:rsidRDefault="00C815D1"/>
    <w:p w14:paraId="6A560095" w14:textId="00613DDB" w:rsidR="009E5946" w:rsidRDefault="009E5946"/>
    <w:p w14:paraId="2D8EB95A" w14:textId="57696D6A" w:rsidR="009E5946" w:rsidRDefault="009E5946"/>
    <w:p w14:paraId="02975AD2" w14:textId="0383DF91" w:rsidR="009E5946" w:rsidRDefault="009E5946"/>
    <w:p w14:paraId="752476C5" w14:textId="12ED6423" w:rsidR="009E5946" w:rsidRDefault="009E5946"/>
    <w:p w14:paraId="382751BB" w14:textId="5777438E" w:rsidR="009E5946" w:rsidRDefault="009E5946"/>
    <w:p w14:paraId="15678983" w14:textId="401321C9" w:rsidR="009E5946" w:rsidRDefault="009E5946"/>
    <w:p w14:paraId="3903E287" w14:textId="65162BF5" w:rsidR="009E5946" w:rsidRDefault="009E5946"/>
    <w:p w14:paraId="1EA14AD2" w14:textId="2CC01496" w:rsidR="009E5946" w:rsidRDefault="009E5946"/>
    <w:p w14:paraId="5FE27E1B" w14:textId="0F0CB3D1" w:rsidR="009E5946" w:rsidRDefault="009E5946"/>
    <w:p w14:paraId="755B22E1" w14:textId="4455F64B" w:rsidR="009E5946" w:rsidRDefault="009E5946"/>
    <w:p w14:paraId="30D66C18" w14:textId="2CFDAE2F" w:rsidR="009E5946" w:rsidRDefault="009E5946"/>
    <w:p w14:paraId="43E0675B" w14:textId="7F7FC8AD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  <w:r w:rsidRPr="009E5946">
        <w:rPr>
          <w:rFonts w:ascii="Times New Roman" w:eastAsia="Times New Roman" w:hAnsi="Times New Roman" w:cs="Times New Roman"/>
          <w:sz w:val="48"/>
          <w:szCs w:val="20"/>
          <w:lang w:eastAsia="zh-CN"/>
        </w:rPr>
        <w:t>Exercise</w:t>
      </w:r>
      <w:r w:rsidRPr="009E5946">
        <w:rPr>
          <w:rFonts w:ascii="Verdana" w:eastAsia="Verdana" w:hAnsi="Verdana" w:cs="Verdana"/>
          <w:sz w:val="40"/>
          <w:szCs w:val="20"/>
          <w:lang w:eastAsia="zh-CN"/>
        </w:rPr>
        <w:t xml:space="preserve"> #</w:t>
      </w:r>
      <w:r w:rsidR="00BA0D2F">
        <w:rPr>
          <w:rFonts w:ascii="Verdana" w:eastAsia="Verdana" w:hAnsi="Verdana" w:cs="Verdana"/>
          <w:sz w:val="40"/>
          <w:szCs w:val="20"/>
          <w:lang w:eastAsia="zh-CN"/>
        </w:rPr>
        <w:t>3</w:t>
      </w:r>
    </w:p>
    <w:p w14:paraId="12E9F11E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</w:p>
    <w:p w14:paraId="5E1F4F03" w14:textId="4050F0F0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 xml:space="preserve">ANGULAR </w:t>
      </w:r>
      <w:r w:rsidR="00BF5EA6">
        <w:rPr>
          <w:rFonts w:ascii="Verdana" w:eastAsia="Verdana" w:hAnsi="Verdana" w:cs="Verdana"/>
          <w:sz w:val="20"/>
          <w:szCs w:val="20"/>
          <w:lang w:eastAsia="zh-CN"/>
        </w:rPr>
        <w:t>ROUTING</w:t>
      </w:r>
    </w:p>
    <w:p w14:paraId="7226FC08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5C9FA5DB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3AAB293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691A071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4"/>
          <w:szCs w:val="20"/>
          <w:lang w:eastAsia="zh-CN"/>
        </w:rPr>
      </w:pPr>
      <w:proofErr w:type="spellStart"/>
      <w:r w:rsidRPr="009E5946">
        <w:rPr>
          <w:rFonts w:ascii="Verdana" w:eastAsia="Verdana" w:hAnsi="Verdana" w:cs="Verdana"/>
          <w:sz w:val="24"/>
          <w:szCs w:val="20"/>
          <w:lang w:eastAsia="zh-CN"/>
        </w:rPr>
        <w:t>Aitrich</w:t>
      </w:r>
      <w:proofErr w:type="spellEnd"/>
      <w:r w:rsidRPr="009E5946">
        <w:rPr>
          <w:rFonts w:ascii="Verdana" w:eastAsia="Verdana" w:hAnsi="Verdana" w:cs="Verdana"/>
          <w:sz w:val="24"/>
          <w:szCs w:val="20"/>
          <w:lang w:eastAsia="zh-CN"/>
        </w:rPr>
        <w:t xml:space="preserve"> Academy.</w:t>
      </w:r>
    </w:p>
    <w:p w14:paraId="4BC516BF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>© All rights reserved.</w:t>
      </w:r>
    </w:p>
    <w:p w14:paraId="6306756D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1B101645" w14:textId="53331CB2" w:rsidR="009E5946" w:rsidRDefault="009E5946"/>
    <w:p w14:paraId="6AE0CB61" w14:textId="4CE72599" w:rsidR="009E5946" w:rsidRDefault="009E5946"/>
    <w:p w14:paraId="5A9A4502" w14:textId="6B56432D" w:rsidR="009E5946" w:rsidRDefault="009E5946"/>
    <w:p w14:paraId="675C134D" w14:textId="525D57D9" w:rsidR="009E5946" w:rsidRDefault="009E5946"/>
    <w:p w14:paraId="620008BB" w14:textId="365BD32A" w:rsidR="009E5946" w:rsidRDefault="009E5946"/>
    <w:p w14:paraId="7BC0B4F1" w14:textId="2AEA74B8" w:rsidR="009E5946" w:rsidRDefault="009E5946"/>
    <w:p w14:paraId="7F8C715C" w14:textId="77777777" w:rsidR="009E5946" w:rsidRDefault="009E5946"/>
    <w:p w14:paraId="2BE56067" w14:textId="19B023F1" w:rsidR="009E5946" w:rsidRDefault="009E5946"/>
    <w:p w14:paraId="155F83D5" w14:textId="0C514D76" w:rsidR="009E5946" w:rsidRDefault="009E5946"/>
    <w:p w14:paraId="26155B7F" w14:textId="1C63D062" w:rsidR="009E5946" w:rsidRDefault="009E5946"/>
    <w:p w14:paraId="48078586" w14:textId="77777777" w:rsidR="009E5946" w:rsidRDefault="009E5946" w:rsidP="009E5946">
      <w:pPr>
        <w:numPr>
          <w:ilvl w:val="0"/>
          <w:numId w:val="1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Introduction</w:t>
      </w:r>
    </w:p>
    <w:p w14:paraId="639A2E5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CF1609B" w14:textId="10C0242B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is a specification for the exercise problems for the topic, Angular </w:t>
      </w:r>
      <w:r w:rsidR="00BF5EA6">
        <w:rPr>
          <w:rFonts w:ascii="Times New Roman" w:eastAsia="Times New Roman" w:hAnsi="Times New Roman" w:cs="Times New Roman"/>
          <w:sz w:val="24"/>
        </w:rPr>
        <w:t>Routing</w:t>
      </w:r>
      <w:r>
        <w:rPr>
          <w:rFonts w:ascii="Times New Roman" w:eastAsia="Times New Roman" w:hAnsi="Times New Roman" w:cs="Times New Roman"/>
          <w:sz w:val="24"/>
        </w:rPr>
        <w:t>. It tests the student's level of knowledge and understanding of the topic.</w:t>
      </w:r>
    </w:p>
    <w:p w14:paraId="4313E45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D2BA2C3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consists of a set of problems that the student needs to solve and submit to the trainer, in the format specified in the Deliverable section of this document. </w:t>
      </w:r>
    </w:p>
    <w:p w14:paraId="3E1005C8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07BA95B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exercise is to be performed only after the theory and workshop sessions of the </w:t>
      </w:r>
      <w:proofErr w:type="gramStart"/>
      <w:r>
        <w:rPr>
          <w:rFonts w:ascii="Times New Roman" w:eastAsia="Times New Roman" w:hAnsi="Times New Roman" w:cs="Times New Roman"/>
          <w:sz w:val="24"/>
        </w:rPr>
        <w:t>topic,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 w14:paraId="1C0E289B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63892B4" w14:textId="77777777" w:rsidR="009E5946" w:rsidRDefault="009E5946" w:rsidP="009E5946">
      <w:pPr>
        <w:numPr>
          <w:ilvl w:val="0"/>
          <w:numId w:val="2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Objectives</w:t>
      </w:r>
    </w:p>
    <w:p w14:paraId="2360FFC6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286BC47" w14:textId="1794E37E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The objectives of this exercise are to test the student's understanding and knowledge on the topic, and to allow him to re-iterate his understanding by applying that knowledge in a software problem, so that he can use it in the further Programming endeavors.</w:t>
      </w:r>
    </w:p>
    <w:p w14:paraId="6D080E03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97FE46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6C00608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AD2218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09476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63C600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C6AE3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0C5822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9266B2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5E8140B" w14:textId="61EA4848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Problem 1: </w:t>
      </w:r>
    </w:p>
    <w:p w14:paraId="7B19B554" w14:textId="02E8E5E6" w:rsidR="009E5946" w:rsidRDefault="00AF4733" w:rsidP="009E5946">
      <w:pPr>
        <w:suppressAutoHyphens/>
        <w:jc w:val="both"/>
      </w:pPr>
      <w:r>
        <w:rPr>
          <w:noProof/>
        </w:rPr>
        <w:drawing>
          <wp:inline distT="0" distB="0" distL="0" distR="0" wp14:anchorId="3BC84C4C" wp14:editId="1F6EFA2D">
            <wp:extent cx="5943600" cy="5446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36C" w14:textId="7F80544E" w:rsidR="009E5946" w:rsidRDefault="009E5946"/>
    <w:p w14:paraId="792F2ADF" w14:textId="292F1326" w:rsidR="00AF4733" w:rsidRDefault="00AF4733">
      <w:r>
        <w:rPr>
          <w:noProof/>
        </w:rPr>
        <w:lastRenderedPageBreak/>
        <w:drawing>
          <wp:inline distT="0" distB="0" distL="0" distR="0" wp14:anchorId="0DFE5BCB" wp14:editId="26AFB2DD">
            <wp:extent cx="5943600" cy="5446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C36E" w14:textId="77777777" w:rsidR="00F06F14" w:rsidRDefault="00F06F14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79A20577" w14:textId="34837F70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Features to be developed</w:t>
      </w:r>
    </w:p>
    <w:p w14:paraId="5AD70B85" w14:textId="42D0E889" w:rsidR="009E5946" w:rsidRDefault="00BF5EA6" w:rsidP="009E5946">
      <w:pPr>
        <w:suppressAutoHyphens/>
        <w:rPr>
          <w:rFonts w:ascii="Times New Roman" w:eastAsia="Times New Roman" w:hAnsi="Times New Roman" w:cs="Times New Roman"/>
          <w:bCs/>
          <w:sz w:val="24"/>
          <w:szCs w:val="16"/>
        </w:rPr>
      </w:pP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The Angular application comprises several components: a sidebar component, a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companyMembers</w:t>
      </w:r>
      <w:proofErr w:type="spellEnd"/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component, a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findApplications</w:t>
      </w:r>
      <w:proofErr w:type="spellEnd"/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component, a header component, and a footer component. When a user selects the "</w:t>
      </w:r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Application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" link in the sidebar, they are directed to the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findApplications</w:t>
      </w:r>
      <w:proofErr w:type="spellEnd"/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component. Within the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findApplication</w:t>
      </w:r>
      <w:proofErr w:type="spellEnd"/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component, users have the capability to filter </w:t>
      </w:r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applicants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based on their preferences. Conversely, if a user clicks on the "</w:t>
      </w:r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settings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" link in the sidebar, they are routed to the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companyMembers</w:t>
      </w:r>
      <w:proofErr w:type="spellEnd"/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component. Inside the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companyMembers</w:t>
      </w:r>
      <w:proofErr w:type="spellEnd"/>
      <w:r w:rsidR="00DD456F"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component, users can filter </w:t>
      </w:r>
      <w:proofErr w:type="spellStart"/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companyMembers</w:t>
      </w:r>
      <w:proofErr w:type="spellEnd"/>
      <w:r w:rsidR="00DD456F"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 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 xml:space="preserve">by their </w:t>
      </w:r>
      <w:r w:rsidR="00DD456F">
        <w:rPr>
          <w:rFonts w:ascii="Times New Roman" w:eastAsia="Times New Roman" w:hAnsi="Times New Roman" w:cs="Times New Roman"/>
          <w:bCs/>
          <w:sz w:val="24"/>
          <w:szCs w:val="16"/>
        </w:rPr>
        <w:t>name or id</w:t>
      </w:r>
      <w:r w:rsidRPr="00BF5EA6">
        <w:rPr>
          <w:rFonts w:ascii="Times New Roman" w:eastAsia="Times New Roman" w:hAnsi="Times New Roman" w:cs="Times New Roman"/>
          <w:bCs/>
          <w:sz w:val="24"/>
          <w:szCs w:val="16"/>
        </w:rPr>
        <w:t>.</w:t>
      </w:r>
    </w:p>
    <w:p w14:paraId="45E5B9EE" w14:textId="77777777" w:rsidR="00F06F14" w:rsidRDefault="00F06F14" w:rsidP="00F06F14">
      <w:pPr>
        <w:tabs>
          <w:tab w:val="left" w:pos="432"/>
        </w:tabs>
        <w:spacing w:after="0" w:line="240" w:lineRule="auto"/>
        <w:ind w:left="432"/>
        <w:rPr>
          <w:rFonts w:ascii="Times New Roman" w:eastAsia="Times New Roman" w:hAnsi="Times New Roman" w:cs="Times New Roman"/>
          <w:b/>
          <w:sz w:val="40"/>
        </w:rPr>
      </w:pPr>
    </w:p>
    <w:p w14:paraId="2FB73E42" w14:textId="6BA22155" w:rsidR="005606CB" w:rsidRDefault="005606CB" w:rsidP="005606CB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Deliverable</w:t>
      </w:r>
    </w:p>
    <w:p w14:paraId="3FA798FC" w14:textId="1BA4C701" w:rsidR="00307179" w:rsidRDefault="00307179" w:rsidP="00307179">
      <w:pPr>
        <w:tabs>
          <w:tab w:val="left" w:pos="4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541F2838" w14:textId="77777777" w:rsidR="00307179" w:rsidRPr="00307179" w:rsidRDefault="00307179" w:rsidP="00307179">
      <w:pPr>
        <w:rPr>
          <w:rFonts w:ascii="Times New Roman" w:eastAsia="Times New Roman" w:hAnsi="Times New Roman" w:cs="Times New Roman"/>
          <w:sz w:val="24"/>
        </w:rPr>
      </w:pPr>
      <w:r w:rsidRPr="00307179">
        <w:rPr>
          <w:rFonts w:ascii="Times New Roman" w:eastAsia="Times New Roman" w:hAnsi="Times New Roman" w:cs="Times New Roman"/>
          <w:sz w:val="24"/>
        </w:rPr>
        <w:t>The entire program should be developed in a single Basic Angular application and delivered as a git hub link.</w:t>
      </w:r>
    </w:p>
    <w:p w14:paraId="1C175A8E" w14:textId="4F711354" w:rsidR="009E5946" w:rsidRDefault="009E594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FFF65CF" w14:textId="77777777" w:rsidR="00BF5EA6" w:rsidRPr="00307179" w:rsidRDefault="00BF5EA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F9B9CD" w14:textId="77777777" w:rsidR="009E5946" w:rsidRDefault="009E5946" w:rsidP="009E5946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Demo</w:t>
      </w:r>
    </w:p>
    <w:p w14:paraId="7559BA7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E548FD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student should demonstrate the program to the instructor on a PC, by explaining the features one by one.</w:t>
      </w:r>
    </w:p>
    <w:p w14:paraId="5D1F5F75" w14:textId="77777777" w:rsidR="009E5946" w:rsidRDefault="009E5946" w:rsidP="009E5946">
      <w:pPr>
        <w:numPr>
          <w:ilvl w:val="0"/>
          <w:numId w:val="7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Conclusion</w:t>
      </w:r>
    </w:p>
    <w:p w14:paraId="179DED5D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0A7C4CE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completion of this exercise should re-iterate the student's confidence on Angular components. Please make sure you have gained enough confidence to move on.</w:t>
      </w:r>
    </w:p>
    <w:p w14:paraId="5F35D944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5F0D0CAD" w14:textId="1B7C0145" w:rsidR="009E5946" w:rsidRDefault="009E5946"/>
    <w:sectPr w:rsidR="009E5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singleLevel"/>
    <w:tmpl w:val="B5E306ED"/>
    <w:lvl w:ilvl="0">
      <w:start w:val="1"/>
      <w:numFmt w:val="bullet"/>
      <w:lvlText w:val="•"/>
      <w:lvlJc w:val="left"/>
    </w:lvl>
  </w:abstractNum>
  <w:abstractNum w:abstractNumId="1" w15:restartNumberingAfterBreak="0">
    <w:nsid w:val="BF205925"/>
    <w:multiLevelType w:val="singleLevel"/>
    <w:tmpl w:val="BF205925"/>
    <w:lvl w:ilvl="0">
      <w:start w:val="1"/>
      <w:numFmt w:val="bullet"/>
      <w:lvlText w:val="•"/>
      <w:lvlJc w:val="left"/>
    </w:lvl>
  </w:abstractNum>
  <w:abstractNum w:abstractNumId="2" w15:restartNumberingAfterBreak="0">
    <w:nsid w:val="CF092B84"/>
    <w:multiLevelType w:val="singleLevel"/>
    <w:tmpl w:val="CF092B84"/>
    <w:lvl w:ilvl="0">
      <w:start w:val="1"/>
      <w:numFmt w:val="bullet"/>
      <w:lvlText w:val="•"/>
      <w:lvlJc w:val="left"/>
    </w:lvl>
  </w:abstractNum>
  <w:abstractNum w:abstractNumId="3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4" w15:restartNumberingAfterBreak="0">
    <w:nsid w:val="03D62ECE"/>
    <w:multiLevelType w:val="singleLevel"/>
    <w:tmpl w:val="03D62ECE"/>
    <w:lvl w:ilvl="0">
      <w:start w:val="1"/>
      <w:numFmt w:val="bullet"/>
      <w:lvlText w:val="•"/>
      <w:lvlJc w:val="left"/>
    </w:lvl>
  </w:abstractNum>
  <w:abstractNum w:abstractNumId="5" w15:restartNumberingAfterBreak="0">
    <w:nsid w:val="1AF87795"/>
    <w:multiLevelType w:val="singleLevel"/>
    <w:tmpl w:val="1AF8779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25B654F3"/>
    <w:multiLevelType w:val="singleLevel"/>
    <w:tmpl w:val="25B654F3"/>
    <w:lvl w:ilvl="0">
      <w:start w:val="1"/>
      <w:numFmt w:val="bullet"/>
      <w:lvlText w:val="•"/>
      <w:lvlJc w:val="left"/>
    </w:lvl>
  </w:abstractNum>
  <w:num w:numId="1" w16cid:durableId="1011954538">
    <w:abstractNumId w:val="3"/>
  </w:num>
  <w:num w:numId="2" w16cid:durableId="1200506480">
    <w:abstractNumId w:val="2"/>
  </w:num>
  <w:num w:numId="3" w16cid:durableId="1460874220">
    <w:abstractNumId w:val="5"/>
  </w:num>
  <w:num w:numId="4" w16cid:durableId="1763136509">
    <w:abstractNumId w:val="1"/>
  </w:num>
  <w:num w:numId="5" w16cid:durableId="1899783372">
    <w:abstractNumId w:val="0"/>
  </w:num>
  <w:num w:numId="6" w16cid:durableId="403794035">
    <w:abstractNumId w:val="4"/>
  </w:num>
  <w:num w:numId="7" w16cid:durableId="13093571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46"/>
    <w:rsid w:val="000C15BF"/>
    <w:rsid w:val="002D6A01"/>
    <w:rsid w:val="00307179"/>
    <w:rsid w:val="005606CB"/>
    <w:rsid w:val="00622128"/>
    <w:rsid w:val="00941A58"/>
    <w:rsid w:val="009E5946"/>
    <w:rsid w:val="00A6232D"/>
    <w:rsid w:val="00AF4733"/>
    <w:rsid w:val="00BA0D2F"/>
    <w:rsid w:val="00BF5EA6"/>
    <w:rsid w:val="00C815D1"/>
    <w:rsid w:val="00DD456F"/>
    <w:rsid w:val="00F0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5F3A5"/>
  <w15:chartTrackingRefBased/>
  <w15:docId w15:val="{7A14E02E-030B-4FD3-9DD7-EA0540D7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42641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0877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839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222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252824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98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3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875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369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4185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7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Reeshma Saigal</dc:creator>
  <cp:keywords/>
  <dc:description/>
  <cp:lastModifiedBy>Sreelakshmi Nithin</cp:lastModifiedBy>
  <cp:revision>8</cp:revision>
  <dcterms:created xsi:type="dcterms:W3CDTF">2023-09-16T06:38:00Z</dcterms:created>
  <dcterms:modified xsi:type="dcterms:W3CDTF">2023-09-29T20:50:00Z</dcterms:modified>
</cp:coreProperties>
</file>